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32930" w14:textId="47A74416" w:rsidR="00941129" w:rsidRDefault="00941129">
      <w:pPr>
        <w:rPr>
          <w:sz w:val="48"/>
          <w:szCs w:val="48"/>
          <w:lang w:val="en-US"/>
        </w:rPr>
      </w:pPr>
      <w:r>
        <w:rPr>
          <w:lang w:val="en-US"/>
        </w:rPr>
        <w:t xml:space="preserve">                                          </w:t>
      </w:r>
      <w:proofErr w:type="spellStart"/>
      <w:r>
        <w:rPr>
          <w:sz w:val="48"/>
          <w:szCs w:val="48"/>
          <w:lang w:val="en-US"/>
        </w:rPr>
        <w:t>Hacker_rank_dbms</w:t>
      </w:r>
      <w:proofErr w:type="spellEnd"/>
    </w:p>
    <w:p w14:paraId="04C26513" w14:textId="77777777" w:rsidR="00941129" w:rsidRDefault="00941129">
      <w:pPr>
        <w:rPr>
          <w:sz w:val="48"/>
          <w:szCs w:val="48"/>
          <w:lang w:val="en-US"/>
        </w:rPr>
      </w:pPr>
    </w:p>
    <w:p w14:paraId="507DF8A5" w14:textId="6AF0A76E" w:rsidR="00941129" w:rsidRDefault="00941129">
      <w:pPr>
        <w:rPr>
          <w:lang w:val="en-US"/>
        </w:rPr>
      </w:pPr>
      <w:r>
        <w:rPr>
          <w:lang w:val="en-US"/>
        </w:rPr>
        <w:t>1)</w:t>
      </w:r>
    </w:p>
    <w:p w14:paraId="0BF73B7B" w14:textId="47096727" w:rsidR="00941129" w:rsidRDefault="00941129">
      <w:pPr>
        <w:rPr>
          <w:lang w:val="en-US"/>
        </w:rPr>
      </w:pPr>
      <w:r w:rsidRPr="00941129">
        <w:rPr>
          <w:lang w:val="en-US"/>
        </w:rPr>
        <w:drawing>
          <wp:inline distT="0" distB="0" distL="0" distR="0" wp14:anchorId="4EC7306A" wp14:editId="43254F56">
            <wp:extent cx="5731510" cy="3275965"/>
            <wp:effectExtent l="0" t="0" r="2540" b="635"/>
            <wp:docPr id="1992717371" name="Picture 1" descr="The image displays a HackerRank coding challenge involving a SQL query to calculate the average city population for each contin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17371" name="Picture 1" descr="The image displays a HackerRank coding challenge involving a SQL query to calculate the average city population for each continent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E78E" w14:textId="77777777" w:rsidR="00941129" w:rsidRDefault="00941129">
      <w:pPr>
        <w:rPr>
          <w:lang w:val="en-US"/>
        </w:rPr>
      </w:pPr>
    </w:p>
    <w:p w14:paraId="7B5B33AD" w14:textId="6A1B2FB5" w:rsidR="00941129" w:rsidRDefault="00941129">
      <w:pPr>
        <w:rPr>
          <w:lang w:val="en-US"/>
        </w:rPr>
      </w:pPr>
      <w:r w:rsidRPr="00941129">
        <w:rPr>
          <w:lang w:val="en-US"/>
        </w:rPr>
        <w:drawing>
          <wp:inline distT="0" distB="0" distL="0" distR="0" wp14:anchorId="3002235F" wp14:editId="32528638">
            <wp:extent cx="5731510" cy="3230245"/>
            <wp:effectExtent l="0" t="0" r="2540" b="8255"/>
            <wp:docPr id="1474314457" name="Picture 1" descr="The image displays a HackerRank problem prompt asking for a SQL query to find the average city population for each contin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14457" name="Picture 1" descr="The image displays a HackerRank problem prompt asking for a SQL query to find the average city population for each continen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7693" w14:textId="77777777" w:rsidR="00941129" w:rsidRDefault="00941129">
      <w:pPr>
        <w:rPr>
          <w:lang w:val="en-US"/>
        </w:rPr>
      </w:pPr>
    </w:p>
    <w:p w14:paraId="2E69F550" w14:textId="7773D016" w:rsidR="00941129" w:rsidRDefault="00941129">
      <w:pPr>
        <w:rPr>
          <w:noProof/>
        </w:rPr>
      </w:pPr>
      <w:r>
        <w:rPr>
          <w:lang w:val="en-US"/>
        </w:rPr>
        <w:lastRenderedPageBreak/>
        <w:t>2)</w:t>
      </w:r>
      <w:r w:rsidRPr="00941129">
        <w:rPr>
          <w:noProof/>
        </w:rPr>
        <w:t xml:space="preserve"> </w:t>
      </w:r>
      <w:r w:rsidRPr="00941129">
        <w:rPr>
          <w:lang w:val="en-US"/>
        </w:rPr>
        <w:drawing>
          <wp:inline distT="0" distB="0" distL="0" distR="0" wp14:anchorId="576FC279" wp14:editId="3A486816">
            <wp:extent cx="5731510" cy="3263265"/>
            <wp:effectExtent l="0" t="0" r="2540" b="0"/>
            <wp:docPr id="998006929" name="Picture 1" descr="The image displays a SQL query example on HackerRank, listing a SELECT statement to retrieve city names in Africa from a databa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06929" name="Picture 1" descr="The image displays a SQL query example on HackerRank, listing a SELECT statement to retrieve city names in Africa from a databas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3C04" w14:textId="0ED55810" w:rsidR="00941129" w:rsidRDefault="00941129">
      <w:pPr>
        <w:rPr>
          <w:lang w:val="en-US"/>
        </w:rPr>
      </w:pPr>
      <w:r w:rsidRPr="00941129">
        <w:rPr>
          <w:lang w:val="en-US"/>
        </w:rPr>
        <w:drawing>
          <wp:inline distT="0" distB="0" distL="0" distR="0" wp14:anchorId="29A025AC" wp14:editId="5F29A9DD">
            <wp:extent cx="5731510" cy="3230245"/>
            <wp:effectExtent l="0" t="0" r="2540" b="8255"/>
            <wp:docPr id="771919916" name="Picture 1" descr="The image displays a HackerRank SQL challenge page, featuring a table of columns for a query related to African cities, and a leaderboard showing the rankings of participa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19916" name="Picture 1" descr="The image displays a HackerRank SQL challenge page, featuring a table of columns for a query related to African cities, and a leaderboard showing the rankings of participant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00ED" w14:textId="77777777" w:rsidR="00941129" w:rsidRDefault="00941129">
      <w:pPr>
        <w:rPr>
          <w:lang w:val="en-US"/>
        </w:rPr>
      </w:pPr>
    </w:p>
    <w:p w14:paraId="4FD6B746" w14:textId="06927DB6" w:rsidR="00941129" w:rsidRDefault="00941129">
      <w:pPr>
        <w:rPr>
          <w:noProof/>
        </w:rPr>
      </w:pPr>
      <w:r>
        <w:rPr>
          <w:lang w:val="en-US"/>
        </w:rPr>
        <w:lastRenderedPageBreak/>
        <w:t>3)</w:t>
      </w:r>
      <w:r w:rsidRPr="00941129">
        <w:rPr>
          <w:noProof/>
        </w:rPr>
        <w:t xml:space="preserve"> </w:t>
      </w:r>
      <w:r w:rsidRPr="00941129">
        <w:rPr>
          <w:lang w:val="en-US"/>
        </w:rPr>
        <w:drawing>
          <wp:inline distT="0" distB="0" distL="0" distR="0" wp14:anchorId="6342884A" wp14:editId="6492E0E3">
            <wp:extent cx="5731510" cy="3277870"/>
            <wp:effectExtent l="0" t="0" r="2540" b="0"/>
            <wp:docPr id="1119846173" name="Picture 1" descr="The image displays a SQL query result displaying student names, grades, and marks, sorted by grade in descending order, and filtered by marks within a specified ran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46173" name="Picture 1" descr="The image displays a SQL query result displaying student names, grades, and marks, sorted by grade in descending order, and filtered by marks within a specified rang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FA65" w14:textId="18C9012E" w:rsidR="00941129" w:rsidRDefault="00941129">
      <w:pPr>
        <w:rPr>
          <w:lang w:val="en-US"/>
        </w:rPr>
      </w:pPr>
      <w:r w:rsidRPr="00941129">
        <w:rPr>
          <w:lang w:val="en-US"/>
        </w:rPr>
        <w:drawing>
          <wp:inline distT="0" distB="0" distL="0" distR="0" wp14:anchorId="723F0FDC" wp14:editId="5EE3AA3A">
            <wp:extent cx="5731510" cy="3270885"/>
            <wp:effectExtent l="0" t="0" r="2540" b="5715"/>
            <wp:docPr id="589618890" name="Picture 1" descr="The image displays a HackerRank SQL challenge leaderboard, showing the user's score, the total score, and a list of submissions and leaderboard rank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18890" name="Picture 1" descr="The image displays a HackerRank SQL challenge leaderboard, showing the user's score, the total score, and a list of submissions and leaderboard ranking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F026" w14:textId="77777777" w:rsidR="00941129" w:rsidRDefault="00941129">
      <w:pPr>
        <w:rPr>
          <w:lang w:val="en-US"/>
        </w:rPr>
      </w:pPr>
    </w:p>
    <w:p w14:paraId="645D005C" w14:textId="1ABC4931" w:rsidR="00941129" w:rsidRDefault="00941129">
      <w:pPr>
        <w:rPr>
          <w:noProof/>
        </w:rPr>
      </w:pPr>
      <w:r>
        <w:rPr>
          <w:lang w:val="en-US"/>
        </w:rPr>
        <w:lastRenderedPageBreak/>
        <w:t>4)</w:t>
      </w:r>
      <w:r w:rsidR="00090D02" w:rsidRPr="00090D02">
        <w:rPr>
          <w:noProof/>
        </w:rPr>
        <w:t xml:space="preserve"> </w:t>
      </w:r>
      <w:r w:rsidR="00090D02" w:rsidRPr="00090D02">
        <w:rPr>
          <w:lang w:val="en-US"/>
        </w:rPr>
        <w:drawing>
          <wp:inline distT="0" distB="0" distL="0" distR="0" wp14:anchorId="385C92EA" wp14:editId="48A8CBE1">
            <wp:extent cx="5731510" cy="3192780"/>
            <wp:effectExtent l="0" t="0" r="2540" b="7620"/>
            <wp:docPr id="849587676" name="Picture 1" descr="A HackerRank interface displays a SQL query result showing hackers with full scores on multiple challenges, sorted by their total number of full scor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87676" name="Picture 1" descr="A HackerRank interface displays a SQL query result showing hackers with full scores on multiple challenges, sorted by their total number of full score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60F8" w14:textId="60EACCEC" w:rsidR="00090D02" w:rsidRDefault="00090D02">
      <w:pPr>
        <w:rPr>
          <w:lang w:val="en-US"/>
        </w:rPr>
      </w:pPr>
      <w:r w:rsidRPr="00090D02">
        <w:rPr>
          <w:lang w:val="en-US"/>
        </w:rPr>
        <w:drawing>
          <wp:inline distT="0" distB="0" distL="0" distR="0" wp14:anchorId="2AC457EC" wp14:editId="7792E684">
            <wp:extent cx="5731510" cy="3200400"/>
            <wp:effectExtent l="0" t="0" r="2540" b="0"/>
            <wp:docPr id="331552788" name="Picture 1" descr="The image displays a leaderboard from the HackerRank platform, showcasing the rankings of various users based on their scores for a particular SQL challen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52788" name="Picture 1" descr="The image displays a leaderboard from the HackerRank platform, showcasing the rankings of various users based on their scores for a particular SQL challenge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9301" w14:textId="77777777" w:rsidR="00090D02" w:rsidRDefault="00090D02">
      <w:pPr>
        <w:rPr>
          <w:lang w:val="en-US"/>
        </w:rPr>
      </w:pPr>
    </w:p>
    <w:p w14:paraId="437203E8" w14:textId="77777777" w:rsidR="00090D02" w:rsidRDefault="00090D02">
      <w:pPr>
        <w:rPr>
          <w:lang w:val="en-US"/>
        </w:rPr>
      </w:pPr>
    </w:p>
    <w:p w14:paraId="69904350" w14:textId="77777777" w:rsidR="00090D02" w:rsidRDefault="00090D02">
      <w:pPr>
        <w:rPr>
          <w:lang w:val="en-US"/>
        </w:rPr>
      </w:pPr>
    </w:p>
    <w:p w14:paraId="063E6B5E" w14:textId="77777777" w:rsidR="00090D02" w:rsidRDefault="00090D02">
      <w:pPr>
        <w:rPr>
          <w:lang w:val="en-US"/>
        </w:rPr>
      </w:pPr>
    </w:p>
    <w:p w14:paraId="3D0D66F0" w14:textId="77777777" w:rsidR="00090D02" w:rsidRDefault="00090D02">
      <w:pPr>
        <w:rPr>
          <w:lang w:val="en-US"/>
        </w:rPr>
      </w:pPr>
    </w:p>
    <w:p w14:paraId="27FC28B8" w14:textId="77777777" w:rsidR="00090D02" w:rsidRDefault="00090D02">
      <w:pPr>
        <w:rPr>
          <w:lang w:val="en-US"/>
        </w:rPr>
      </w:pPr>
    </w:p>
    <w:p w14:paraId="41F7BF07" w14:textId="333E8D00" w:rsidR="00090D02" w:rsidRDefault="00090D02">
      <w:pPr>
        <w:rPr>
          <w:lang w:val="en-US"/>
        </w:rPr>
      </w:pPr>
      <w:r>
        <w:rPr>
          <w:lang w:val="en-US"/>
        </w:rPr>
        <w:lastRenderedPageBreak/>
        <w:t>5)</w:t>
      </w:r>
    </w:p>
    <w:p w14:paraId="71D0EFF8" w14:textId="1085C292" w:rsidR="00090D02" w:rsidRDefault="00090D02">
      <w:pPr>
        <w:rPr>
          <w:lang w:val="en-US"/>
        </w:rPr>
      </w:pPr>
      <w:r w:rsidRPr="00090D02">
        <w:rPr>
          <w:lang w:val="en-US"/>
        </w:rPr>
        <w:drawing>
          <wp:inline distT="0" distB="0" distL="0" distR="0" wp14:anchorId="7686030C" wp14:editId="2A06A8BA">
            <wp:extent cx="5731510" cy="3181985"/>
            <wp:effectExtent l="0" t="0" r="2540" b="0"/>
            <wp:docPr id="170260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00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4328" w14:textId="77777777" w:rsidR="00090D02" w:rsidRDefault="00090D02">
      <w:pPr>
        <w:rPr>
          <w:lang w:val="en-US"/>
        </w:rPr>
      </w:pPr>
    </w:p>
    <w:p w14:paraId="568985B5" w14:textId="5949F301" w:rsidR="00090D02" w:rsidRDefault="00090D02">
      <w:pPr>
        <w:rPr>
          <w:lang w:val="en-US"/>
        </w:rPr>
      </w:pPr>
      <w:r w:rsidRPr="00090D02">
        <w:rPr>
          <w:lang w:val="en-US"/>
        </w:rPr>
        <w:drawing>
          <wp:inline distT="0" distB="0" distL="0" distR="0" wp14:anchorId="04FC4269" wp14:editId="3EFB5622">
            <wp:extent cx="5731510" cy="3293110"/>
            <wp:effectExtent l="0" t="0" r="2540" b="2540"/>
            <wp:docPr id="180974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40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9556" w14:textId="77777777" w:rsidR="00090D02" w:rsidRDefault="00090D02">
      <w:pPr>
        <w:rPr>
          <w:lang w:val="en-US"/>
        </w:rPr>
      </w:pPr>
    </w:p>
    <w:p w14:paraId="52F33A69" w14:textId="77777777" w:rsidR="00090D02" w:rsidRDefault="00090D02">
      <w:pPr>
        <w:rPr>
          <w:lang w:val="en-US"/>
        </w:rPr>
      </w:pPr>
    </w:p>
    <w:p w14:paraId="4820F473" w14:textId="77777777" w:rsidR="00090D02" w:rsidRDefault="00090D02">
      <w:pPr>
        <w:rPr>
          <w:lang w:val="en-US"/>
        </w:rPr>
      </w:pPr>
    </w:p>
    <w:p w14:paraId="6CB56545" w14:textId="77777777" w:rsidR="00090D02" w:rsidRDefault="00090D02">
      <w:pPr>
        <w:rPr>
          <w:lang w:val="en-US"/>
        </w:rPr>
      </w:pPr>
    </w:p>
    <w:p w14:paraId="064EA0B9" w14:textId="77777777" w:rsidR="00090D02" w:rsidRDefault="00090D02">
      <w:pPr>
        <w:rPr>
          <w:lang w:val="en-US"/>
        </w:rPr>
      </w:pPr>
    </w:p>
    <w:p w14:paraId="01757B0D" w14:textId="4056EB60" w:rsidR="00090D02" w:rsidRDefault="00090D02">
      <w:pPr>
        <w:rPr>
          <w:lang w:val="en-US"/>
        </w:rPr>
      </w:pPr>
      <w:r>
        <w:rPr>
          <w:lang w:val="en-US"/>
        </w:rPr>
        <w:lastRenderedPageBreak/>
        <w:t>6)</w:t>
      </w:r>
    </w:p>
    <w:p w14:paraId="03F61A28" w14:textId="558E6FC7" w:rsidR="00090D02" w:rsidRDefault="00090D02">
      <w:pPr>
        <w:rPr>
          <w:lang w:val="en-US"/>
        </w:rPr>
      </w:pPr>
      <w:r w:rsidRPr="00090D02">
        <w:rPr>
          <w:lang w:val="en-US"/>
        </w:rPr>
        <w:drawing>
          <wp:inline distT="0" distB="0" distL="0" distR="0" wp14:anchorId="5462FD55" wp14:editId="5814A0A4">
            <wp:extent cx="5731510" cy="2992120"/>
            <wp:effectExtent l="0" t="0" r="2540" b="0"/>
            <wp:docPr id="2087002834" name="Picture 1" descr="The image displays a HackerRank challenge screen, showing a SQL query challenge involving counting cities with a population greater than 100,0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02834" name="Picture 1" descr="The image displays a HackerRank challenge screen, showing a SQL query challenge involving counting cities with a population greater than 100,000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695C" w14:textId="77777777" w:rsidR="00090D02" w:rsidRDefault="00090D02">
      <w:pPr>
        <w:rPr>
          <w:lang w:val="en-US"/>
        </w:rPr>
      </w:pPr>
    </w:p>
    <w:p w14:paraId="7B334E19" w14:textId="10975D84" w:rsidR="00090D02" w:rsidRDefault="00090D02">
      <w:pPr>
        <w:rPr>
          <w:noProof/>
        </w:rPr>
      </w:pPr>
      <w:r>
        <w:rPr>
          <w:lang w:val="en-US"/>
        </w:rPr>
        <w:t>7)</w:t>
      </w:r>
      <w:r w:rsidRPr="00090D02">
        <w:rPr>
          <w:noProof/>
        </w:rPr>
        <w:t xml:space="preserve"> </w:t>
      </w:r>
      <w:r w:rsidRPr="00090D02">
        <w:rPr>
          <w:lang w:val="en-US"/>
        </w:rPr>
        <w:drawing>
          <wp:inline distT="0" distB="0" distL="0" distR="0" wp14:anchorId="00DC755A" wp14:editId="39229ADB">
            <wp:extent cx="5731510" cy="3030855"/>
            <wp:effectExtent l="0" t="0" r="2540" b="0"/>
            <wp:docPr id="1950693614" name="Picture 1" descr="The image displays a HackerRank challenge interface, featuring a SQL query to calculate the average population of cities, with a table schema and a test ca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93614" name="Picture 1" descr="The image displays a HackerRank challenge interface, featuring a SQL query to calculate the average population of cities, with a table schema and a test case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B00C" w14:textId="77777777" w:rsidR="00090D02" w:rsidRDefault="00090D02">
      <w:pPr>
        <w:rPr>
          <w:noProof/>
        </w:rPr>
      </w:pPr>
    </w:p>
    <w:p w14:paraId="66E28D8C" w14:textId="6A75AE68" w:rsidR="00090D02" w:rsidRDefault="00090D02">
      <w:pPr>
        <w:rPr>
          <w:noProof/>
        </w:rPr>
      </w:pPr>
      <w:r>
        <w:rPr>
          <w:noProof/>
        </w:rPr>
        <w:lastRenderedPageBreak/>
        <w:t>8)</w:t>
      </w:r>
      <w:r w:rsidRPr="00090D02">
        <w:rPr>
          <w:noProof/>
        </w:rPr>
        <w:t xml:space="preserve"> </w:t>
      </w:r>
      <w:r w:rsidRPr="00090D02">
        <w:rPr>
          <w:noProof/>
        </w:rPr>
        <w:drawing>
          <wp:inline distT="0" distB="0" distL="0" distR="0" wp14:anchorId="5B0BF8FE" wp14:editId="2E30CD13">
            <wp:extent cx="5731510" cy="2863850"/>
            <wp:effectExtent l="0" t="0" r="2540" b="0"/>
            <wp:docPr id="276532221" name="Picture 1" descr="The image displays a SQL query that selects the names of students who have friends with higher salaries than their own, sorted in ascending ord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32221" name="Picture 1" descr="The image displays a SQL query that selects the names of students who have friends with higher salaries than their own, sorted in ascending order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3C81" w14:textId="1A6ADDD7" w:rsidR="00090D02" w:rsidRDefault="00090D02">
      <w:pPr>
        <w:rPr>
          <w:lang w:val="en-US"/>
        </w:rPr>
      </w:pPr>
      <w:r w:rsidRPr="00090D02">
        <w:rPr>
          <w:lang w:val="en-US"/>
        </w:rPr>
        <w:drawing>
          <wp:inline distT="0" distB="0" distL="0" distR="0" wp14:anchorId="10CD4E49" wp14:editId="7CC0954E">
            <wp:extent cx="5731510" cy="3175000"/>
            <wp:effectExtent l="0" t="0" r="2540" b="6350"/>
            <wp:docPr id="703924707" name="Picture 1" descr="The image displays a HackerRank challenge screen with a SQL problem, user achievements, and options to challenge friends or proceed to the next challen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24707" name="Picture 1" descr="The image displays a HackerRank challenge screen with a SQL problem, user achievements, and options to challenge friends or proceed to the next challenge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0D2B" w14:textId="77777777" w:rsidR="00090D02" w:rsidRDefault="00090D02">
      <w:pPr>
        <w:rPr>
          <w:lang w:val="en-US"/>
        </w:rPr>
      </w:pPr>
    </w:p>
    <w:p w14:paraId="43157617" w14:textId="77777777" w:rsidR="00090D02" w:rsidRDefault="00090D02">
      <w:pPr>
        <w:rPr>
          <w:lang w:val="en-US"/>
        </w:rPr>
      </w:pPr>
    </w:p>
    <w:p w14:paraId="6AD7BF78" w14:textId="77777777" w:rsidR="00090D02" w:rsidRDefault="00090D02">
      <w:pPr>
        <w:rPr>
          <w:lang w:val="en-US"/>
        </w:rPr>
      </w:pPr>
    </w:p>
    <w:p w14:paraId="398F9B72" w14:textId="77777777" w:rsidR="00090D02" w:rsidRDefault="00090D02">
      <w:pPr>
        <w:rPr>
          <w:lang w:val="en-US"/>
        </w:rPr>
      </w:pPr>
    </w:p>
    <w:p w14:paraId="415E23C5" w14:textId="77777777" w:rsidR="00090D02" w:rsidRDefault="00090D02">
      <w:pPr>
        <w:rPr>
          <w:lang w:val="en-US"/>
        </w:rPr>
      </w:pPr>
    </w:p>
    <w:p w14:paraId="33782429" w14:textId="77777777" w:rsidR="00090D02" w:rsidRDefault="00090D02">
      <w:pPr>
        <w:rPr>
          <w:lang w:val="en-US"/>
        </w:rPr>
      </w:pPr>
    </w:p>
    <w:p w14:paraId="3A2D0DA9" w14:textId="77777777" w:rsidR="00090D02" w:rsidRDefault="00090D02">
      <w:pPr>
        <w:rPr>
          <w:lang w:val="en-US"/>
        </w:rPr>
      </w:pPr>
    </w:p>
    <w:p w14:paraId="43F6B05A" w14:textId="77777777" w:rsidR="00090D02" w:rsidRDefault="00090D02">
      <w:pPr>
        <w:rPr>
          <w:lang w:val="en-US"/>
        </w:rPr>
      </w:pPr>
    </w:p>
    <w:p w14:paraId="2733DD2C" w14:textId="77777777" w:rsidR="00090D02" w:rsidRDefault="00090D02">
      <w:pPr>
        <w:rPr>
          <w:lang w:val="en-US"/>
        </w:rPr>
      </w:pPr>
    </w:p>
    <w:p w14:paraId="43580236" w14:textId="77777777" w:rsidR="00090D02" w:rsidRDefault="00090D02">
      <w:pPr>
        <w:rPr>
          <w:lang w:val="en-US"/>
        </w:rPr>
      </w:pPr>
    </w:p>
    <w:p w14:paraId="6563F58D" w14:textId="77777777" w:rsidR="00090D02" w:rsidRDefault="00090D02">
      <w:pPr>
        <w:rPr>
          <w:lang w:val="en-US"/>
        </w:rPr>
      </w:pPr>
    </w:p>
    <w:p w14:paraId="39A8C290" w14:textId="77777777" w:rsidR="00090D02" w:rsidRDefault="00090D02">
      <w:pPr>
        <w:rPr>
          <w:lang w:val="en-US"/>
        </w:rPr>
      </w:pPr>
    </w:p>
    <w:p w14:paraId="2DFEEDB4" w14:textId="77777777" w:rsidR="00090D02" w:rsidRDefault="00090D02">
      <w:pPr>
        <w:rPr>
          <w:lang w:val="en-US"/>
        </w:rPr>
      </w:pPr>
    </w:p>
    <w:p w14:paraId="046B42DB" w14:textId="77777777" w:rsidR="00090D02" w:rsidRDefault="00090D02">
      <w:pPr>
        <w:rPr>
          <w:lang w:val="en-US"/>
        </w:rPr>
      </w:pPr>
    </w:p>
    <w:p w14:paraId="2085E21E" w14:textId="77777777" w:rsidR="00090D02" w:rsidRDefault="00090D02">
      <w:pPr>
        <w:rPr>
          <w:lang w:val="en-US"/>
        </w:rPr>
      </w:pPr>
    </w:p>
    <w:p w14:paraId="0108DF26" w14:textId="77777777" w:rsidR="00090D02" w:rsidRDefault="00090D02">
      <w:pPr>
        <w:rPr>
          <w:lang w:val="en-US"/>
        </w:rPr>
      </w:pPr>
    </w:p>
    <w:p w14:paraId="691966EE" w14:textId="77777777" w:rsidR="00090D02" w:rsidRDefault="00090D02">
      <w:pPr>
        <w:rPr>
          <w:lang w:val="en-US"/>
        </w:rPr>
      </w:pPr>
    </w:p>
    <w:p w14:paraId="1388CC5B" w14:textId="77777777" w:rsidR="00090D02" w:rsidRDefault="00090D02">
      <w:pPr>
        <w:rPr>
          <w:lang w:val="en-US"/>
        </w:rPr>
      </w:pPr>
    </w:p>
    <w:p w14:paraId="67C808ED" w14:textId="77777777" w:rsidR="00090D02" w:rsidRDefault="00090D02">
      <w:pPr>
        <w:rPr>
          <w:lang w:val="en-US"/>
        </w:rPr>
      </w:pPr>
    </w:p>
    <w:p w14:paraId="5115D0D8" w14:textId="77777777" w:rsidR="00090D02" w:rsidRDefault="00090D02">
      <w:pPr>
        <w:rPr>
          <w:lang w:val="en-US"/>
        </w:rPr>
      </w:pPr>
    </w:p>
    <w:p w14:paraId="28D937BB" w14:textId="77777777" w:rsidR="00090D02" w:rsidRDefault="00090D02">
      <w:pPr>
        <w:rPr>
          <w:lang w:val="en-US"/>
        </w:rPr>
      </w:pPr>
    </w:p>
    <w:p w14:paraId="7EF4E142" w14:textId="77777777" w:rsidR="00090D02" w:rsidRDefault="00090D02">
      <w:pPr>
        <w:rPr>
          <w:lang w:val="en-US"/>
        </w:rPr>
      </w:pPr>
    </w:p>
    <w:p w14:paraId="30FCE3AE" w14:textId="77777777" w:rsidR="00090D02" w:rsidRDefault="00090D02">
      <w:pPr>
        <w:rPr>
          <w:lang w:val="en-US"/>
        </w:rPr>
      </w:pPr>
    </w:p>
    <w:p w14:paraId="46E4F420" w14:textId="77777777" w:rsidR="00090D02" w:rsidRDefault="00090D02">
      <w:pPr>
        <w:rPr>
          <w:lang w:val="en-US"/>
        </w:rPr>
      </w:pPr>
    </w:p>
    <w:p w14:paraId="4F7C8E6A" w14:textId="77777777" w:rsidR="00090D02" w:rsidRDefault="00090D02">
      <w:pPr>
        <w:rPr>
          <w:lang w:val="en-US"/>
        </w:rPr>
      </w:pPr>
    </w:p>
    <w:p w14:paraId="0AEE1129" w14:textId="77777777" w:rsidR="00090D02" w:rsidRDefault="00090D02">
      <w:pPr>
        <w:rPr>
          <w:lang w:val="en-US"/>
        </w:rPr>
      </w:pPr>
    </w:p>
    <w:p w14:paraId="41C6F2D7" w14:textId="77777777" w:rsidR="00090D02" w:rsidRDefault="00090D02">
      <w:pPr>
        <w:rPr>
          <w:lang w:val="en-US"/>
        </w:rPr>
      </w:pPr>
    </w:p>
    <w:p w14:paraId="40C5EFA3" w14:textId="77777777" w:rsidR="00090D02" w:rsidRDefault="00090D02">
      <w:pPr>
        <w:rPr>
          <w:lang w:val="en-US"/>
        </w:rPr>
      </w:pPr>
    </w:p>
    <w:p w14:paraId="4B9DF82D" w14:textId="77777777" w:rsidR="00090D02" w:rsidRDefault="00090D02">
      <w:pPr>
        <w:rPr>
          <w:lang w:val="en-US"/>
        </w:rPr>
      </w:pPr>
    </w:p>
    <w:p w14:paraId="5F8342E3" w14:textId="77777777" w:rsidR="00090D02" w:rsidRDefault="00090D02">
      <w:pPr>
        <w:rPr>
          <w:lang w:val="en-US"/>
        </w:rPr>
      </w:pPr>
    </w:p>
    <w:p w14:paraId="1465F3CE" w14:textId="77777777" w:rsidR="00090D02" w:rsidRDefault="00090D02">
      <w:pPr>
        <w:rPr>
          <w:lang w:val="en-US"/>
        </w:rPr>
      </w:pPr>
    </w:p>
    <w:p w14:paraId="06146EDC" w14:textId="77777777" w:rsidR="00090D02" w:rsidRDefault="00090D02">
      <w:pPr>
        <w:rPr>
          <w:lang w:val="en-US"/>
        </w:rPr>
      </w:pPr>
    </w:p>
    <w:p w14:paraId="30A308BA" w14:textId="77777777" w:rsidR="00090D02" w:rsidRDefault="00090D02">
      <w:pPr>
        <w:rPr>
          <w:lang w:val="en-US"/>
        </w:rPr>
      </w:pPr>
    </w:p>
    <w:p w14:paraId="068F6A1E" w14:textId="77777777" w:rsidR="00090D02" w:rsidRDefault="00090D02">
      <w:pPr>
        <w:rPr>
          <w:lang w:val="en-US"/>
        </w:rPr>
      </w:pPr>
    </w:p>
    <w:p w14:paraId="1B8B9996" w14:textId="77777777" w:rsidR="00090D02" w:rsidRDefault="00090D02">
      <w:pPr>
        <w:rPr>
          <w:lang w:val="en-US"/>
        </w:rPr>
      </w:pPr>
    </w:p>
    <w:p w14:paraId="06573FDB" w14:textId="77777777" w:rsidR="00090D02" w:rsidRDefault="00090D02">
      <w:pPr>
        <w:rPr>
          <w:lang w:val="en-US"/>
        </w:rPr>
      </w:pPr>
    </w:p>
    <w:p w14:paraId="23755AA1" w14:textId="77777777" w:rsidR="00090D02" w:rsidRDefault="00090D02">
      <w:pPr>
        <w:rPr>
          <w:lang w:val="en-US"/>
        </w:rPr>
      </w:pPr>
    </w:p>
    <w:p w14:paraId="140931E6" w14:textId="77777777" w:rsidR="00090D02" w:rsidRDefault="00090D02">
      <w:pPr>
        <w:rPr>
          <w:lang w:val="en-US"/>
        </w:rPr>
      </w:pPr>
    </w:p>
    <w:p w14:paraId="111F03C0" w14:textId="77777777" w:rsidR="00090D02" w:rsidRDefault="00090D02">
      <w:pPr>
        <w:rPr>
          <w:lang w:val="en-US"/>
        </w:rPr>
      </w:pPr>
    </w:p>
    <w:p w14:paraId="36C37AB0" w14:textId="77777777" w:rsidR="00090D02" w:rsidRDefault="00090D02">
      <w:pPr>
        <w:rPr>
          <w:lang w:val="en-US"/>
        </w:rPr>
      </w:pPr>
    </w:p>
    <w:p w14:paraId="2178A273" w14:textId="77777777" w:rsidR="00090D02" w:rsidRDefault="00090D02">
      <w:pPr>
        <w:rPr>
          <w:lang w:val="en-US"/>
        </w:rPr>
      </w:pPr>
    </w:p>
    <w:p w14:paraId="1EF7AF4D" w14:textId="77777777" w:rsidR="00090D02" w:rsidRDefault="00090D02">
      <w:pPr>
        <w:rPr>
          <w:lang w:val="en-US"/>
        </w:rPr>
      </w:pPr>
    </w:p>
    <w:p w14:paraId="4B2C8BDC" w14:textId="77777777" w:rsidR="00090D02" w:rsidRDefault="00090D02">
      <w:pPr>
        <w:rPr>
          <w:lang w:val="en-US"/>
        </w:rPr>
      </w:pPr>
    </w:p>
    <w:p w14:paraId="679AC16C" w14:textId="2F4CF703" w:rsidR="00090D02" w:rsidRPr="00941129" w:rsidRDefault="00090D02">
      <w:pPr>
        <w:rPr>
          <w:lang w:val="en-US"/>
        </w:rPr>
      </w:pPr>
      <w:r w:rsidRPr="00090D02">
        <w:rPr>
          <w:lang w:val="en-US"/>
        </w:rPr>
        <w:drawing>
          <wp:inline distT="0" distB="0" distL="0" distR="0" wp14:anchorId="36ACE816" wp14:editId="0C851404">
            <wp:extent cx="5731510" cy="3025140"/>
            <wp:effectExtent l="0" t="0" r="2540" b="3810"/>
            <wp:docPr id="1983330141" name="Picture 1" descr="The image shows a HackerRank interface displaying a SQL code snippet, a leaderboard, and a congratulatory message for the user who has earned their second sta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30141" name="Picture 1" descr="The image shows a HackerRank interface displaying a SQL code snippet, a leaderboard, and a congratulatory message for the user who has earned their second star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7770" w14:textId="77777777" w:rsidR="00941129" w:rsidRPr="00941129" w:rsidRDefault="00941129">
      <w:pPr>
        <w:rPr>
          <w:lang w:val="en-US"/>
        </w:rPr>
      </w:pPr>
    </w:p>
    <w:sectPr w:rsidR="00941129" w:rsidRPr="00941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129"/>
    <w:rsid w:val="00034A54"/>
    <w:rsid w:val="00090D02"/>
    <w:rsid w:val="0094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86DA0"/>
  <w15:chartTrackingRefBased/>
  <w15:docId w15:val="{E19C60F9-8D04-4F12-9385-FBB7CFC96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9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Rushmitha Reddy</dc:creator>
  <cp:keywords/>
  <dc:description/>
  <cp:lastModifiedBy>Rushmitha Reddy</cp:lastModifiedBy>
  <cp:revision>2</cp:revision>
  <dcterms:created xsi:type="dcterms:W3CDTF">2026-10-14T13:23:00Z</dcterms:created>
  <dcterms:modified xsi:type="dcterms:W3CDTF">2026-10-14T14:52:00Z</dcterms:modified>
</cp:coreProperties>
</file>